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15622">
      <w:pPr>
        <w:jc w:val="center"/>
      </w:pPr>
      <w:r>
        <w:rPr>
          <w:rFonts w:ascii="黑体" w:hAnsi="黑体" w:eastAsia="黑体"/>
          <w:b/>
          <w:sz w:val="34"/>
        </w:rPr>
        <w:t>2026年电气工程学院“EE星火”党建工作室报名表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304"/>
        <w:gridCol w:w="1389"/>
        <w:gridCol w:w="1077"/>
        <w:gridCol w:w="1389"/>
        <w:gridCol w:w="1077"/>
        <w:gridCol w:w="1389"/>
        <w:gridCol w:w="1701"/>
      </w:tblGrid>
      <w:tr w14:paraId="04114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52" w:hRule="atLeast"/>
        </w:trPr>
        <w:tc>
          <w:tcPr>
            <w:tcW w:w="1304" w:type="dxa"/>
          </w:tcPr>
          <w:p w14:paraId="674DC474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姓　　名</w:t>
            </w:r>
          </w:p>
        </w:tc>
        <w:tc>
          <w:tcPr>
            <w:tcW w:w="1389" w:type="dxa"/>
          </w:tcPr>
          <w:p w14:paraId="481CC6F2">
            <w:pPr>
              <w:spacing w:after="0" w:line="240" w:lineRule="auto"/>
            </w:pPr>
          </w:p>
        </w:tc>
        <w:tc>
          <w:tcPr>
            <w:tcW w:w="1077" w:type="dxa"/>
          </w:tcPr>
          <w:p w14:paraId="6A9EACE9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性　　别</w:t>
            </w:r>
          </w:p>
        </w:tc>
        <w:tc>
          <w:tcPr>
            <w:tcW w:w="1389" w:type="dxa"/>
          </w:tcPr>
          <w:p w14:paraId="10E48794">
            <w:pPr>
              <w:spacing w:after="0" w:line="240" w:lineRule="auto"/>
            </w:pPr>
          </w:p>
        </w:tc>
        <w:tc>
          <w:tcPr>
            <w:tcW w:w="1077" w:type="dxa"/>
          </w:tcPr>
          <w:p w14:paraId="16B56EE8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出生年月</w:t>
            </w:r>
          </w:p>
        </w:tc>
        <w:tc>
          <w:tcPr>
            <w:tcW w:w="1389" w:type="dxa"/>
          </w:tcPr>
          <w:p w14:paraId="111E1DE7">
            <w:pPr>
              <w:spacing w:after="0" w:line="240" w:lineRule="auto"/>
            </w:pPr>
          </w:p>
        </w:tc>
        <w:tc>
          <w:tcPr>
            <w:tcW w:w="1701" w:type="dxa"/>
            <w:vMerge w:val="restart"/>
            <w:vAlign w:val="center"/>
          </w:tcPr>
          <w:p w14:paraId="5786A05F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（个人证件照）</w:t>
            </w:r>
          </w:p>
        </w:tc>
      </w:tr>
      <w:tr w14:paraId="16079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52" w:hRule="atLeast"/>
        </w:trPr>
        <w:tc>
          <w:tcPr>
            <w:tcW w:w="1304" w:type="dxa"/>
          </w:tcPr>
          <w:p w14:paraId="66480895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政治面貌</w:t>
            </w:r>
          </w:p>
        </w:tc>
        <w:tc>
          <w:tcPr>
            <w:tcW w:w="1389" w:type="dxa"/>
          </w:tcPr>
          <w:p w14:paraId="33EFC0EA">
            <w:pPr>
              <w:spacing w:after="0" w:line="240" w:lineRule="auto"/>
            </w:pPr>
          </w:p>
        </w:tc>
        <w:tc>
          <w:tcPr>
            <w:tcW w:w="1077" w:type="dxa"/>
          </w:tcPr>
          <w:p w14:paraId="39BE5195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民　　族</w:t>
            </w:r>
          </w:p>
        </w:tc>
        <w:tc>
          <w:tcPr>
            <w:tcW w:w="1389" w:type="dxa"/>
          </w:tcPr>
          <w:p w14:paraId="29DA0FC1">
            <w:pPr>
              <w:spacing w:after="0" w:line="240" w:lineRule="auto"/>
            </w:pPr>
          </w:p>
        </w:tc>
        <w:tc>
          <w:tcPr>
            <w:tcW w:w="1077" w:type="dxa"/>
          </w:tcPr>
          <w:p w14:paraId="20B3895A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学　　号</w:t>
            </w:r>
          </w:p>
        </w:tc>
        <w:tc>
          <w:tcPr>
            <w:tcW w:w="1389" w:type="dxa"/>
          </w:tcPr>
          <w:p w14:paraId="6287B2FB">
            <w:pPr>
              <w:spacing w:after="0" w:line="240" w:lineRule="auto"/>
            </w:pPr>
          </w:p>
        </w:tc>
        <w:tc>
          <w:tcPr>
            <w:tcW w:w="1701" w:type="dxa"/>
            <w:vMerge w:val="continue"/>
          </w:tcPr>
          <w:p w14:paraId="180FDF2A">
            <w:pPr>
              <w:spacing w:after="0" w:line="240" w:lineRule="auto"/>
            </w:pPr>
          </w:p>
        </w:tc>
      </w:tr>
      <w:tr w14:paraId="40BF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52" w:hRule="atLeast"/>
        </w:trPr>
        <w:tc>
          <w:tcPr>
            <w:tcW w:w="1304" w:type="dxa"/>
          </w:tcPr>
          <w:p w14:paraId="79A70635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班　　级</w:t>
            </w:r>
          </w:p>
        </w:tc>
        <w:tc>
          <w:tcPr>
            <w:tcW w:w="1389" w:type="dxa"/>
          </w:tcPr>
          <w:p w14:paraId="559348DE">
            <w:pPr>
              <w:spacing w:after="0" w:line="240" w:lineRule="auto"/>
            </w:pPr>
          </w:p>
        </w:tc>
        <w:tc>
          <w:tcPr>
            <w:tcW w:w="1077" w:type="dxa"/>
          </w:tcPr>
          <w:p w14:paraId="58A8FB97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联系电话</w:t>
            </w:r>
          </w:p>
        </w:tc>
        <w:tc>
          <w:tcPr>
            <w:tcW w:w="1389" w:type="dxa"/>
          </w:tcPr>
          <w:p w14:paraId="600DFDA0">
            <w:pPr>
              <w:spacing w:after="0" w:line="240" w:lineRule="auto"/>
            </w:pPr>
          </w:p>
        </w:tc>
        <w:tc>
          <w:tcPr>
            <w:tcW w:w="1077" w:type="dxa"/>
          </w:tcPr>
          <w:p w14:paraId="5E1FD3C6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电子邮箱</w:t>
            </w:r>
          </w:p>
        </w:tc>
        <w:tc>
          <w:tcPr>
            <w:tcW w:w="1389" w:type="dxa"/>
          </w:tcPr>
          <w:p w14:paraId="1507AFEF">
            <w:pPr>
              <w:spacing w:after="0" w:line="240" w:lineRule="auto"/>
            </w:pPr>
          </w:p>
        </w:tc>
        <w:tc>
          <w:tcPr>
            <w:tcW w:w="1701" w:type="dxa"/>
            <w:vMerge w:val="continue"/>
          </w:tcPr>
          <w:p w14:paraId="5D728F8B">
            <w:pPr>
              <w:spacing w:after="0" w:line="240" w:lineRule="auto"/>
            </w:pPr>
          </w:p>
        </w:tc>
      </w:tr>
      <w:tr w14:paraId="003A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39" w:hRule="atLeast"/>
        </w:trPr>
        <w:tc>
          <w:tcPr>
            <w:tcW w:w="1304" w:type="dxa"/>
          </w:tcPr>
          <w:p w14:paraId="77CA4F75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本科院校</w:t>
            </w:r>
            <w:r>
              <w:rPr>
                <w:rFonts w:ascii="仿宋" w:hAnsi="仿宋" w:eastAsia="仿宋"/>
                <w:b/>
                <w:sz w:val="22"/>
              </w:rPr>
              <w:br w:type="textWrapping"/>
            </w:r>
            <w:r>
              <w:rPr>
                <w:rFonts w:ascii="仿宋" w:hAnsi="仿宋" w:eastAsia="仿宋"/>
                <w:b/>
                <w:sz w:val="22"/>
              </w:rPr>
              <w:t>及专业</w:t>
            </w:r>
          </w:p>
        </w:tc>
        <w:tc>
          <w:tcPr>
            <w:tcW w:w="8022" w:type="dxa"/>
            <w:gridSpan w:val="6"/>
          </w:tcPr>
          <w:p w14:paraId="092AC480">
            <w:pPr>
              <w:spacing w:after="0" w:line="240" w:lineRule="auto"/>
            </w:pPr>
          </w:p>
        </w:tc>
      </w:tr>
      <w:tr w14:paraId="511B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39" w:hRule="atLeast"/>
        </w:trPr>
        <w:tc>
          <w:tcPr>
            <w:tcW w:w="1304" w:type="dxa"/>
          </w:tcPr>
          <w:p w14:paraId="6F1FD107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意向部门</w:t>
            </w:r>
          </w:p>
        </w:tc>
        <w:tc>
          <w:tcPr>
            <w:tcW w:w="8022" w:type="dxa"/>
            <w:gridSpan w:val="6"/>
          </w:tcPr>
          <w:p w14:paraId="7552CD06">
            <w:pPr>
              <w:spacing w:before="40" w:after="40" w:line="276" w:lineRule="auto"/>
            </w:pPr>
            <w:r>
              <w:rPr>
                <w:rFonts w:ascii="仿宋" w:hAnsi="仿宋" w:eastAsia="仿宋"/>
                <w:b w:val="0"/>
                <w:sz w:val="21"/>
              </w:rPr>
              <w:t xml:space="preserve">□ </w:t>
            </w:r>
            <w:r>
              <w:rPr>
                <w:rFonts w:hint="eastAsia" w:ascii="仿宋" w:hAnsi="仿宋" w:eastAsia="仿宋"/>
                <w:b w:val="0"/>
                <w:sz w:val="21"/>
                <w:lang w:val="en-US" w:eastAsia="zh-CN"/>
              </w:rPr>
              <w:t>育苗队</w:t>
            </w:r>
            <w:r>
              <w:rPr>
                <w:rFonts w:ascii="仿宋" w:hAnsi="仿宋" w:eastAsia="仿宋"/>
                <w:b w:val="0"/>
                <w:sz w:val="21"/>
              </w:rPr>
              <w:t xml:space="preserve">　□ </w:t>
            </w:r>
            <w:r>
              <w:rPr>
                <w:rFonts w:hint="eastAsia" w:ascii="仿宋" w:hAnsi="仿宋" w:eastAsia="仿宋"/>
                <w:b w:val="0"/>
                <w:sz w:val="21"/>
                <w:lang w:val="en-US" w:eastAsia="zh-CN"/>
              </w:rPr>
              <w:t>筑垒队</w:t>
            </w:r>
            <w:r>
              <w:rPr>
                <w:rFonts w:ascii="仿宋" w:hAnsi="仿宋" w:eastAsia="仿宋"/>
                <w:b w:val="0"/>
                <w:sz w:val="21"/>
              </w:rPr>
              <w:t xml:space="preserve">　□ </w:t>
            </w:r>
            <w:r>
              <w:rPr>
                <w:rFonts w:hint="eastAsia" w:ascii="仿宋" w:hAnsi="仿宋" w:eastAsia="仿宋"/>
                <w:b w:val="0"/>
                <w:sz w:val="21"/>
                <w:lang w:val="en-US" w:eastAsia="zh-CN"/>
              </w:rPr>
              <w:t>号角队</w:t>
            </w:r>
            <w:r>
              <w:rPr>
                <w:rFonts w:ascii="仿宋" w:hAnsi="仿宋" w:eastAsia="仿宋"/>
                <w:b w:val="0"/>
                <w:sz w:val="21"/>
              </w:rPr>
              <w:t>（可多选）　　服从调剂：□ 是　□ 否</w:t>
            </w:r>
          </w:p>
        </w:tc>
      </w:tr>
      <w:tr w14:paraId="27F2E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134" w:hRule="atLeast"/>
        </w:trPr>
        <w:tc>
          <w:tcPr>
            <w:tcW w:w="1304" w:type="dxa"/>
          </w:tcPr>
          <w:p w14:paraId="7BFF2C7F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个人特长</w:t>
            </w:r>
          </w:p>
        </w:tc>
        <w:tc>
          <w:tcPr>
            <w:tcW w:w="8022" w:type="dxa"/>
            <w:gridSpan w:val="6"/>
          </w:tcPr>
          <w:p w14:paraId="3E4F4796">
            <w:pPr>
              <w:spacing w:after="0" w:line="240" w:lineRule="auto"/>
            </w:pPr>
          </w:p>
        </w:tc>
      </w:tr>
      <w:tr w14:paraId="624D2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82" w:hRule="atLeast"/>
        </w:trPr>
        <w:tc>
          <w:tcPr>
            <w:tcW w:w="9326" w:type="dxa"/>
            <w:gridSpan w:val="7"/>
          </w:tcPr>
          <w:p w14:paraId="06BF1C93">
            <w:pPr>
              <w:spacing w:before="40" w:after="40" w:line="276" w:lineRule="auto"/>
            </w:pPr>
            <w:r>
              <w:rPr>
                <w:rFonts w:ascii="黑体" w:hAnsi="黑体" w:eastAsia="黑体"/>
                <w:b/>
                <w:sz w:val="22"/>
              </w:rPr>
              <w:t>　学生工作任职情况</w:t>
            </w:r>
            <w:bookmarkStart w:id="0" w:name="_GoBack"/>
            <w:bookmarkEnd w:id="0"/>
          </w:p>
        </w:tc>
      </w:tr>
      <w:tr w14:paraId="2865E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701" w:hRule="atLeast"/>
        </w:trPr>
        <w:tc>
          <w:tcPr>
            <w:tcW w:w="9326" w:type="dxa"/>
            <w:gridSpan w:val="7"/>
          </w:tcPr>
          <w:p w14:paraId="38F509EA">
            <w:pPr>
              <w:spacing w:before="40" w:after="40" w:line="276" w:lineRule="auto"/>
            </w:pPr>
          </w:p>
        </w:tc>
      </w:tr>
      <w:tr w14:paraId="5009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93" w:hRule="atLeast"/>
        </w:trPr>
        <w:tc>
          <w:tcPr>
            <w:tcW w:w="9326" w:type="dxa"/>
            <w:gridSpan w:val="7"/>
          </w:tcPr>
          <w:p w14:paraId="5A0DFBFB">
            <w:pPr>
              <w:spacing w:before="40" w:after="40" w:line="276" w:lineRule="auto"/>
            </w:pPr>
            <w:r>
              <w:rPr>
                <w:rFonts w:ascii="黑体" w:hAnsi="黑体" w:eastAsia="黑体"/>
                <w:b/>
                <w:sz w:val="22"/>
              </w:rPr>
              <w:t>　</w:t>
            </w:r>
            <w:r>
              <w:rPr>
                <w:rFonts w:hint="eastAsia" w:ascii="黑体" w:hAnsi="黑体" w:eastAsia="黑体"/>
                <w:b/>
                <w:sz w:val="22"/>
              </w:rPr>
              <w:t>主要奖励情况（本科至今）</w:t>
            </w:r>
          </w:p>
        </w:tc>
      </w:tr>
      <w:tr w14:paraId="6A44E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701" w:hRule="atLeast"/>
        </w:trPr>
        <w:tc>
          <w:tcPr>
            <w:tcW w:w="9326" w:type="dxa"/>
            <w:gridSpan w:val="7"/>
          </w:tcPr>
          <w:p w14:paraId="3FCFAF98">
            <w:pPr>
              <w:spacing w:before="40" w:after="40" w:line="276" w:lineRule="auto"/>
            </w:pPr>
          </w:p>
        </w:tc>
      </w:tr>
      <w:tr w14:paraId="4E42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82" w:hRule="atLeast"/>
        </w:trPr>
        <w:tc>
          <w:tcPr>
            <w:tcW w:w="9326" w:type="dxa"/>
            <w:gridSpan w:val="7"/>
          </w:tcPr>
          <w:p w14:paraId="143D16B2">
            <w:pPr>
              <w:spacing w:before="40" w:after="40" w:line="276" w:lineRule="auto"/>
            </w:pPr>
            <w:r>
              <w:rPr>
                <w:rFonts w:ascii="黑体" w:hAnsi="黑体" w:eastAsia="黑体"/>
                <w:b/>
                <w:sz w:val="22"/>
              </w:rPr>
              <w:t>　对党建工作的思考与未来设想、期望工作收获</w:t>
            </w:r>
          </w:p>
        </w:tc>
      </w:tr>
      <w:tr w14:paraId="78929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551" w:hRule="atLeast"/>
        </w:trPr>
        <w:tc>
          <w:tcPr>
            <w:tcW w:w="9326" w:type="dxa"/>
            <w:gridSpan w:val="7"/>
          </w:tcPr>
          <w:p w14:paraId="020A0108">
            <w:pPr>
              <w:spacing w:before="40" w:after="40" w:line="276" w:lineRule="auto"/>
            </w:pPr>
          </w:p>
        </w:tc>
      </w:tr>
      <w:tr w14:paraId="1ABF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304" w:hRule="atLeast"/>
        </w:trPr>
        <w:tc>
          <w:tcPr>
            <w:tcW w:w="1304" w:type="dxa"/>
          </w:tcPr>
          <w:p w14:paraId="6CD0FABB">
            <w:pPr>
              <w:spacing w:before="40" w:after="40" w:line="276" w:lineRule="auto"/>
              <w:jc w:val="center"/>
            </w:pPr>
            <w:r>
              <w:rPr>
                <w:rFonts w:ascii="仿宋" w:hAnsi="仿宋" w:eastAsia="仿宋"/>
                <w:b/>
                <w:sz w:val="22"/>
              </w:rPr>
              <w:t>辅导员意见</w:t>
            </w:r>
          </w:p>
        </w:tc>
        <w:tc>
          <w:tcPr>
            <w:tcW w:w="8022" w:type="dxa"/>
            <w:gridSpan w:val="6"/>
          </w:tcPr>
          <w:p w14:paraId="0362C774">
            <w:pPr>
              <w:spacing w:after="40" w:line="240" w:lineRule="auto"/>
            </w:pPr>
          </w:p>
          <w:p w14:paraId="0F5B2C3B">
            <w:pPr>
              <w:spacing w:before="320" w:after="0" w:line="240" w:lineRule="auto"/>
              <w:jc w:val="right"/>
            </w:pPr>
            <w:r>
              <w:rPr>
                <w:rFonts w:ascii="仿宋" w:hAnsi="仿宋" w:eastAsia="仿宋"/>
                <w:b w:val="0"/>
                <w:sz w:val="22"/>
              </w:rPr>
              <w:t>签字：　　　　　　　　　年　　月　　日</w:t>
            </w:r>
          </w:p>
        </w:tc>
      </w:tr>
    </w:tbl>
    <w:p w14:paraId="6BD81CC6">
      <w:r>
        <w:rPr>
          <w:rFonts w:ascii="楷体" w:hAnsi="楷体" w:eastAsia="楷体"/>
          <w:b w:val="0"/>
          <w:sz w:val="20"/>
        </w:rPr>
        <w:t>注：请如实、完整填写本表（右上角插入个人证件照），并于【10月</w:t>
      </w:r>
      <w:r>
        <w:rPr>
          <w:rFonts w:hint="eastAsia" w:ascii="楷体" w:hAnsi="楷体" w:eastAsia="楷体"/>
          <w:b w:val="0"/>
          <w:sz w:val="20"/>
          <w:lang w:val="en-US" w:eastAsia="zh-CN"/>
        </w:rPr>
        <w:t>15</w:t>
      </w:r>
      <w:r>
        <w:rPr>
          <w:rFonts w:ascii="楷体" w:hAnsi="楷体" w:eastAsia="楷体"/>
          <w:b w:val="0"/>
          <w:sz w:val="20"/>
        </w:rPr>
        <w:t>日】前将电子版发送至邮箱：dqyg@xjtu.edu.cn（邮件主题及文件命名：姓名-班级-报名表）；纸质版一式两份交至学院。</w:t>
      </w:r>
    </w:p>
    <w:sectPr>
      <w:pgSz w:w="11906" w:h="16838"/>
      <w:pgMar w:top="1077" w:right="1077" w:bottom="107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E7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232</Words>
  <Characters>252</Characters>
  <Lines>0</Lines>
  <Paragraphs>0</Paragraphs>
  <TotalTime>0</TotalTime>
  <ScaleCrop>false</ScaleCrop>
  <LinksUpToDate>false</LinksUpToDate>
  <CharactersWithSpaces>287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吕翰超</cp:lastModifiedBy>
  <dcterms:modified xsi:type="dcterms:W3CDTF">2026-09-29T10:24:22Z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eyJoZGlkIjoiZGRiY2VlNDFkMmM0MDA0NzMwMjAyNzIxMDZhMTU3ZTgiLCJ1c2VySWQiOiIxODA2MDMxMTExIn0=</vt:lpwstr>
  </property>
  <property fmtid="{D5CDD505-2E9C-101B-9397-08002B2CF9AE}" pid="3" name="KSOProductBuildVer">
    <vt:lpwstr>2052-12.1.0.29161</vt:lpwstr>
  </property>
  <property fmtid="{D5CDD505-2E9C-101B-9397-08002B2CF9AE}" pid="4" name="ICV">
    <vt:lpwstr>A2C84957C76A41A69DE09474EC4C44FF_13</vt:lpwstr>
  </property>
</Properties>
</file>